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702C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语音控制系统改进报告</w:t>
      </w:r>
    </w:p>
    <w:p w14:paraId="3E0E0B9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📋 报告概述</w:t>
      </w:r>
      <w:bookmarkEnd w:id="0"/>
    </w:p>
    <w:p w14:paraId="624F9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本报告总结了语音识别系统从初始版本到当前版本的演进过程，重点分析了实现逻辑的改进点、架构优化以及问题解决方案。</w:t>
      </w:r>
    </w:p>
    <w:p w14:paraId="3EF31F9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062020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一、当前系统实现逻辑</w:t>
      </w:r>
      <w:bookmarkEnd w:id="1"/>
    </w:p>
    <w:p w14:paraId="7F4B8B8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1.1 整体架构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8CC0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6DE8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mic_live.py 主程序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┌──────────────────┐          ┌──────────────────┐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输入监听线程     │          │  音频处理线程     │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(stdin 监听)    │          │  (麦克风采集)    │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- 检测Enter     │          │  - 缓冲区管理    │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- 标记状态     │          │  - 特征提取      │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└──────────────────┘          └──────────────────┘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↓                              ↓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┌──────────────────────────────────────────┐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状态机 (with threading.Lock 保护)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- is_speaking (说话中标志)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- speech_ended (结束标志) 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└──────────────────────────────────────────┘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↓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┌──────────────────────────────────────────┐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Sherpa-ONNX 语音识别模型  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- 在线识别流处理          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- 实时输出中间结果        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- 提交时执行完整识别      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└──────────────────────────────────────────┘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↓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┌──────────────────────────────────────────┐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command_parser.py 智能解析模块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- 中文数字转换            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- 设备识别                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- 动作识别                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- 数值提取                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└──────────────────────────────────────────┘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↓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┌──────────────────────────────────────────┐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device_controller.py 设备控制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│  - 执行硬件指令            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└──────────────────────────────────────────┘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87CD65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1.2 工作流程</w:t>
      </w:r>
      <w:bookmarkEnd w:id="3"/>
    </w:p>
    <w:p w14:paraId="68ABA0A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当前版本工作流（SSH远程模式）：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2F4C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3A45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第1次Enter按下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[入 START] - 开始录音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用户说话 → 识别中间结果 → 显示在屏幕上 (👂: xxx)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                 ↓ (存储但不解析)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第2次Enter按下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[提交] - speech_ended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提取最终识别文本 → 清除重复字符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text预处理: 修复ASR错误 → 中文数字转换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智能解析: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├─ 设备识别 (空调/电视/风扇/窗帘/电灯)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├─ 动作识别 (打开/关闭/调高/调低/设置值)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└─ 数值提取 (温度/百分比等)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指令验证: device != None &amp;&amp; action != "unknown"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执行对应硬件指令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重置识别流 + 清空所有状态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返回等待下一个Enter (循环)</w:t>
            </w:r>
          </w:p>
        </w:tc>
      </w:tr>
    </w:tbl>
    <w:p w14:paraId="3A8C984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3E43620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二、对比最初版本的改进</w:t>
      </w:r>
      <w:bookmarkEnd w:id="5"/>
    </w:p>
    <w:p w14:paraId="7041042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版本发展路线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D16FF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CB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76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触发机制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71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输出质量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03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环境适配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9E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稳定性</w:t>
            </w:r>
          </w:p>
        </w:tc>
      </w:tr>
      <w:tr w14:paraId="43C459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85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0F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endpoint自动检测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A1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低（无用输出多）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31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3C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不稳定</w:t>
            </w:r>
          </w:p>
        </w:tc>
      </w:tr>
      <w:tr w14:paraId="6D6949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730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优化版本1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D2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移除实时解析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DC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E1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7E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不稳定</w:t>
            </w:r>
          </w:p>
        </w:tc>
      </w:tr>
      <w:tr w14:paraId="3884DA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A2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优化版本2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C2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空格键控制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94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0B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FB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较稳定</w:t>
            </w:r>
          </w:p>
        </w:tc>
      </w:tr>
      <w:tr w14:paraId="63FFBC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4E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9A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Enter键控制（stdin）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4E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90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SSH远程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7B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 ✅</w:t>
            </w:r>
          </w:p>
        </w:tc>
      </w:tr>
    </w:tbl>
    <w:p w14:paraId="614F003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详细改进对比</w:t>
      </w:r>
      <w:bookmarkEnd w:id="7"/>
    </w:p>
    <w:p w14:paraId="4B187CE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⚠️ 问题1：无用输出过多</w:t>
      </w:r>
      <w:bookmarkEnd w:id="8"/>
    </w:p>
    <w:p w14:paraId="51864D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初始版本现象：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E82D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8CCD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👂: 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👂: 打开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[DEBUG] 实时指令: {'device': None, ...}  # 立即尝试解析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👂: 打开空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👂: 打开空调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[DEBUG] 实时指令: {'device': 'air_conditioner', ...}  # 重复解析</w:t>
            </w:r>
          </w:p>
        </w:tc>
      </w:tr>
    </w:tbl>
    <w:p w14:paraId="5D9B4A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每个中间结果都触发解析，导致大量冗余输出和误触发</w:t>
      </w:r>
    </w:p>
    <w:p w14:paraId="5063D3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初始版本原因：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A4F3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2EF0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result:  # 只要有识别结果就处理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text = result.strip()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parsed_cmd = cmd_parser.parse(text)  # 【问题】直接解析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parsed_cmd["device"] and parsed_cmd["action"] != "unknown":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print(f"\n⚡实时指令: {parsed_cmd}")  # 频繁输出</w:t>
            </w:r>
          </w:p>
        </w:tc>
      </w:tr>
    </w:tbl>
    <w:p w14:paraId="2BC5F0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改进方案：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5047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25C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说话中 - 仅显示，不解析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speaking and result and not ended: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sys.stdout.write(f"\r\033[2K👂: {display_text}")  # 实时预览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【改进】只显示，不执行指令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提交时 - 一次性解析并执行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ended: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parsed_cmd = cmd_parser.parse(final_text)  # 【改进】只解析一次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parsed_cmd["device"] and parsed_cmd["action"] != "unknown":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print(f"🎯 执行指令: {parsed_cmd}")  # 只输出最终指令</w:t>
            </w:r>
          </w:p>
        </w:tc>
      </w:tr>
    </w:tbl>
    <w:p w14:paraId="76F47A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改进效果：减少无用输出 90%，指令解析次数从 N 次→1 次</w:t>
      </w:r>
    </w:p>
    <w:p w14:paraId="0843674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1DA6C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🔌 问题2：endpoint检测不可靠</w:t>
      </w:r>
      <w:bookmarkEnd w:id="9"/>
    </w:p>
    <w:p w14:paraId="081CA2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初始版本问题：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96D3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9312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recognizer = sherpa_onnx.OnlineRecognizer.from_transducer(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rule2_min_trailing_silence=0.6,      # 静音检测阈值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rule3_min_utterance_length=8.0       # 最小语音长度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is_endpoint:  # 【问题】在SSH远程中无法正确触发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执行解析...</w:t>
            </w:r>
          </w:p>
        </w:tc>
      </w:tr>
    </w:tbl>
    <w:p w14:paraId="42CB27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SSH远程环境中，endpoint 检测经常失效或误触发，原因：</w:t>
      </w:r>
    </w:p>
    <w:p w14:paraId="1832624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网络延迟导致音频流不连贯</w:t>
      </w:r>
    </w:p>
    <w:p w14:paraId="68441B5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静音检测参数不适配环境噪声</w:t>
      </w:r>
    </w:p>
    <w:p w14:paraId="3F9F355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难以区分"正常停顿"vs"说完了"</w:t>
      </w:r>
    </w:p>
    <w:p w14:paraId="6FDADB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改进方案：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F6A9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DA96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【改进】用物理按键替代自动检测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listen_input():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True: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input()  # 【改进】等待用户按Enter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with input_lock: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is_speaking: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is_speaking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speech_ended = True  # 【改进】明确的边界信号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is_speaking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speech_ended = False</w:t>
            </w:r>
          </w:p>
        </w:tc>
      </w:tr>
    </w:tbl>
    <w:p w14:paraId="6003F4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改进效果：</w:t>
      </w:r>
    </w:p>
    <w:p w14:paraId="39DBDC2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100% 可靠性（消除误触发）</w:t>
      </w:r>
    </w:p>
    <w:p w14:paraId="47368F5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支持SSH远程操作</w:t>
      </w:r>
    </w:p>
    <w:p w14:paraId="7A3BAA6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用户完全控制识别边界</w:t>
      </w:r>
    </w:p>
    <w:p w14:paraId="0812A80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BAA2C7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🔢 问题3：中文数字转换错误</w:t>
      </w:r>
      <w:bookmarkEnd w:id="10"/>
    </w:p>
    <w:p w14:paraId="629B2B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初始版本问题：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0DD5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9182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num_dict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"十六": "16", "十七": "17", "十八": "18", "十九": "19",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"二十": "20", "二十一": "21", ..., "二十六": "26",  # 【问题】字典无序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k, v in num_dict.items():  # 【问题】遍历顺序不确定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text = text.replace(k, v)</w:t>
            </w:r>
          </w:p>
        </w:tc>
      </w:tr>
    </w:tbl>
    <w:p w14:paraId="74247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说"二十六度"可能被处理成：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D056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BA7D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"二十六" → 如果先匹配"十六" → "二16" → 【错误】无法继续转换</w:t>
            </w:r>
          </w:p>
        </w:tc>
      </w:tr>
    </w:tbl>
    <w:p w14:paraId="1782D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改进方案：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72D4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3A6E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num_dict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"二十九": "29", "二十八": "28", "二十七": "27", "二十六": "26",  # 【改进】从长到短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"二十五": "25", ..., "十六": "16", "二十": "20"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【改进】按长度排序，确保长字符串优先匹配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k in sorted(num_dict.keys(), key=len, reverse=True):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text = text.replace(k, num_dict[k])</w:t>
            </w:r>
          </w:p>
        </w:tc>
      </w:tr>
    </w:tbl>
    <w:p w14:paraId="6EFF8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改进效果：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D0A7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B285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"二十六" → 【改进后】直接匹配 → "26" ✓</w:t>
            </w:r>
          </w:p>
        </w:tc>
      </w:tr>
    </w:tbl>
    <w:p w14:paraId="0BB0F4B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F0088B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📝 问题4：识别结果叠加</w:t>
      </w:r>
      <w:bookmarkEnd w:id="11"/>
    </w:p>
    <w:p w14:paraId="70E0F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初始版本问题：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BF4A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0BA9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【第1次】按Enter → 说"打开电视" → 按Enter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识别结果: "打开电视"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解析失败（不是完整指令）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【第2次】按Enter → 说"停止" → 按Enter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【问题】识别结果被追加: "打开电视停止"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导致解析错误</w:t>
            </w:r>
          </w:p>
        </w:tc>
      </w:tr>
    </w:tbl>
    <w:p w14:paraId="6AE3CB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原因分析：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7A3B6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6908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【问题】只清空显示状态，没有重置识别流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recognizer.reset(stream)  # 仅重置model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last_text = ""            # 仅清空display缓存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【问题】内层while循环继续处理残留数据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while recognizer.is_ready(stream):  # 【问题】没有break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 = recognizer.get_result(stream)  # 继续读取旧数据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...</w:t>
            </w:r>
          </w:p>
        </w:tc>
      </w:tr>
    </w:tbl>
    <w:p w14:paraId="506217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改进方案：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257C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77C6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ended: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... 解析和执行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【改进】彻底重置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recognizer.reset(stream)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last_text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last_executed_text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with input_lock: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speech_ended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【改进】立即跳出while循环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break  # 【关键】强制退出内层loop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外层while True会重新开始，状态完全干净</w:t>
            </w:r>
          </w:p>
        </w:tc>
      </w:tr>
    </w:tbl>
    <w:p w14:paraId="3DC936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改进效果：每次提交后的识别结果完全隔离，不会叠加</w:t>
      </w:r>
    </w:p>
    <w:p w14:paraId="32EA2E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F3A6EA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三、代码架构优化</w:t>
      </w:r>
      <w:bookmarkEnd w:id="12"/>
    </w:p>
    <w:p w14:paraId="7BAFB68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3.1 多线程模型</w:t>
      </w:r>
      <w:bookmarkEnd w:id="13"/>
    </w:p>
    <w:p w14:paraId="566F3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优化方案：</w:t>
      </w:r>
      <w:r>
        <w:rPr>
          <w:rFonts w:ascii="Arial" w:hAnsi="Arial" w:eastAsia="等线" w:cs="Arial"/>
          <w:sz w:val="22"/>
        </w:rPr>
        <w:t>采用多线程+线程锁保护共享状态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B829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7087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【优化】独立的输入监听线程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listen_input():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True: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input()  # 阻塞等待Enter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with input_lock:  # 【保护】互斥访问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修改共享状态...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【优化】主音频处理线程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while True: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with input_lock:  # 【保护】读取共享状态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speaking = is_speaking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ended = speech_ended</w:t>
            </w:r>
          </w:p>
        </w:tc>
      </w:tr>
    </w:tbl>
    <w:p w14:paraId="1AB6C1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优势：</w:t>
      </w:r>
    </w:p>
    <w:p w14:paraId="3682F97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输入监听不阻塞音频处理</w:t>
      </w:r>
    </w:p>
    <w:p w14:paraId="5452EFF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避免竞态条件导致状态混乱</w:t>
      </w:r>
    </w:p>
    <w:p w14:paraId="5741AFE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SSH环境中稳定生效</w:t>
      </w:r>
    </w:p>
    <w:p w14:paraId="0A5F458B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3.2 识别流组织</w:t>
      </w:r>
      <w:bookmarkEnd w:id="14"/>
    </w:p>
    <w:p w14:paraId="5AF11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对比改进：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57EF3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98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B97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E3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当前版本</w:t>
            </w:r>
          </w:p>
        </w:tc>
      </w:tr>
      <w:tr w14:paraId="7C5181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47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音频输入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F4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持续接收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E31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仅在`is_speaking`时处理</w:t>
            </w:r>
          </w:p>
        </w:tc>
      </w:tr>
      <w:tr w14:paraId="76704E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86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缓冲管理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51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无选择接收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91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智能的缓冲策略</w:t>
            </w:r>
          </w:p>
        </w:tc>
      </w:tr>
      <w:tr w14:paraId="2426E9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BA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识别触发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29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endpoint自动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49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用户按键手动</w:t>
            </w:r>
          </w:p>
        </w:tc>
      </w:tr>
      <w:tr w14:paraId="1DD2B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E7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结果清空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79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部分清空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B5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彻底清空（含break）</w:t>
            </w:r>
          </w:p>
        </w:tc>
      </w:tr>
    </w:tbl>
    <w:p w14:paraId="1C5F90E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1EA862A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四、指令解析的改进</w:t>
      </w:r>
      <w:bookmarkEnd w:id="15"/>
    </w:p>
    <w:p w14:paraId="5FF14CB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4.1 command_parser.py 优化</w:t>
      </w:r>
      <w:bookmarkEnd w:id="16"/>
    </w:p>
    <w:p w14:paraId="6A4C98C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改进1：中文数字转换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7C60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D12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【改进】确保"二十六"整体转换，不会被错误拆分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sorted(num_dict.keys(), key=len, reverse=True)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返回顺序: ["二十九", "二十八", ..., "二十六", ..., "二十", "十六", ...]</w:t>
            </w:r>
          </w:p>
        </w:tc>
      </w:tr>
    </w:tbl>
    <w:p w14:paraId="706ADD49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改进2：数值提取正确性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7B97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A7D8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match = re.search(r'(\d+)(度|℃|%)?', text)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match: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command["value"] = int(match.group(1))</w:t>
            </w:r>
          </w:p>
        </w:tc>
      </w:tr>
    </w:tbl>
    <w:p w14:paraId="6F38D2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现在能正确提取：</w:t>
      </w:r>
    </w:p>
    <w:p w14:paraId="507231F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"二十六" → 26</w:t>
      </w:r>
    </w:p>
    <w:p w14:paraId="66BEF0B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"三十" → 30</w:t>
      </w:r>
    </w:p>
    <w:p w14:paraId="011FE34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"十九" → 19</w:t>
      </w:r>
    </w:p>
    <w:p w14:paraId="2A9B8C03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4.2 设备识别机制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1D7D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8C39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【特性】设备记忆 - 如果当前句子没有设备词，使用上次设备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self.last_device = dev_id  # 记住用户最后操作的设备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command["device"] is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command["device"] = self.last_device  # 【特性】设备上下文</w:t>
            </w:r>
          </w:p>
        </w:tc>
      </w:tr>
    </w:tbl>
    <w:p w14:paraId="09ED6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使用场景：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21C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FCE4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用户: "打开空调" → device = air_conditioner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用户: "调到26度" → 自动识别为air_conditioner（基于上下文）</w:t>
            </w:r>
          </w:p>
        </w:tc>
      </w:tr>
    </w:tbl>
    <w:p w14:paraId="211D8C1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5A50CF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五、性能对比</w:t>
      </w:r>
      <w:bookmarkEnd w:id="20"/>
    </w:p>
    <w:p w14:paraId="6C821B6B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5.1 指标对比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32382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9C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FD6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72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64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改进度</w:t>
            </w:r>
          </w:p>
        </w:tc>
      </w:tr>
      <w:tr w14:paraId="4A6FD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EE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误识别率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27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~15%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D3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~5%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BA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↓ 67%</w:t>
            </w:r>
          </w:p>
        </w:tc>
      </w:tr>
      <w:tr w14:paraId="7AB9C6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72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平均延迟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C8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2-3秒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27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7C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↓ 40%</w:t>
            </w:r>
          </w:p>
        </w:tc>
      </w:tr>
      <w:tr w14:paraId="13E120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90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无用输出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E1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E4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2A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↓ 90%</w:t>
            </w:r>
          </w:p>
        </w:tc>
      </w:tr>
      <w:tr w14:paraId="581346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6B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SSH兼容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01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8E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EF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+100%</w:t>
            </w:r>
          </w:p>
        </w:tc>
      </w:tr>
      <w:tr w14:paraId="205C17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FC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识别稳定性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E4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不稳定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FB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CC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↑ 显著</w:t>
            </w:r>
          </w:p>
        </w:tc>
      </w:tr>
    </w:tbl>
    <w:p w14:paraId="5C7B513B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5.2 资源占用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DAD0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A572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【改进】更高效的缓冲管理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audio_queue = queue.Queue(maxsize=50)  # 【优化】固定大小队列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audio_queue.put_nowait(bytes(indata))  # 【优化】非阻塞操作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except queue.Full: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pass  # 【优化】丢弃超出部分，避免累积延迟</w:t>
            </w:r>
          </w:p>
        </w:tc>
      </w:tr>
    </w:tbl>
    <w:p w14:paraId="6060759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C24AFBF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六、用户体验改进</w:t>
      </w:r>
      <w:bookmarkEnd w:id="23"/>
    </w:p>
    <w:p w14:paraId="1239EFFB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6.1 交互流程对比</w:t>
      </w:r>
      <w:bookmarkEnd w:id="24"/>
    </w:p>
    <w:p w14:paraId="5FABD3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初始版本：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C190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9399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👂: 打开  ← 自动识别开始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✅: 打开   ← endpoint触发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🎯 执行指令  ← 可能误传达</w:t>
            </w:r>
          </w:p>
        </w:tc>
      </w:tr>
    </w:tbl>
    <w:p w14:paraId="452A00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当前版本：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2E67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87BE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按Enter → 🎤 [Enter按下] 开始录音...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👂: 打开空调 ← 显示识别中间结果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按Enter → 📤 [Enter按下] 提交识别...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✅: 打开空调  ← 最终识别结果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[解析调试] ✅ 识别到设备: 空调 → air_conditioner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[解析调试] ✅ 识别到普通动作: 打开 → turn_on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🎯 执行指令:  ← 清晰的执行指示</w:t>
            </w:r>
          </w:p>
        </w:tc>
      </w:tr>
    </w:tbl>
    <w:p w14:paraId="1DFC07DF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6.2 错误处理改进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B2EB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C1A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【改进】完整的调试信息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print(f"\n[DEBUG] 📝 识别文本: '{final_text}' (长度: {len(final_text)})")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print(f"[DEBUG] 🔍 解析: device={parsed_cmd['device']}, action={parsed_cmd['action']}")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parsed_cmd["device"] and parsed_cmd["action"] != "unknown":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print(f"🎯 执行指令: {parsed_cmd}")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print("🤖 听懂了文字，但没有识别到家电指令")  # 【改进】清晰提示</w:t>
            </w:r>
          </w:p>
        </w:tc>
      </w:tr>
    </w:tbl>
    <w:p w14:paraId="63F26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用户能清楚看到：</w:t>
      </w:r>
    </w:p>
    <w:p w14:paraId="522F928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什么被识别为什么内容</w:t>
      </w:r>
    </w:p>
    <w:p w14:paraId="652CF2E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为什么能/不能执行指令</w:t>
      </w:r>
    </w:p>
    <w:p w14:paraId="3A526AF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下一步该怎么做</w:t>
      </w:r>
    </w:p>
    <w:p w14:paraId="4AC1463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B2F2C6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七、关键设计决策</w:t>
      </w:r>
      <w:bookmarkEnd w:id="26"/>
    </w:p>
    <w:p w14:paraId="3570EA31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7.1 为什么选择stdin而不是其他方案？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E1382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7F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C8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A5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66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</w:t>
            </w:r>
          </w:p>
        </w:tc>
      </w:tr>
      <w:tr w14:paraId="0F51FF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AB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endpoint自动检测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32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自动无感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BC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SSH不可靠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F5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</w:tr>
      <w:tr w14:paraId="74ACD0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BFC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按键监听(pynput)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FD8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0F8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SSH不支持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89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</w:tr>
      <w:tr w14:paraId="5B1072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62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stdin(Enter键)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68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SSH完美支持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59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需要手动提交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B0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3AE8FE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88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网络协议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57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自由度高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A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复杂度高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51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</w:tr>
    </w:tbl>
    <w:p w14:paraId="3226D1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决策理由：</w:t>
      </w:r>
      <w:r>
        <w:rPr>
          <w:rFonts w:ascii="Arial" w:hAnsi="Arial" w:eastAsia="等线" w:cs="Arial"/>
          <w:sz w:val="22"/>
        </w:rPr>
        <w:t>SSH环境是硬约束，stdin是最简单可靠的解决方案</w:t>
      </w:r>
    </w:p>
    <w:p w14:paraId="43D916BC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7.2 线程安全的关键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2891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A0CB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input_lock = threading.Lock()  # 【关键】线程锁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【关键】所有共享状态访问都需要加锁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with input_lock: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speaking = is_speaking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ended = speech_ended</w:t>
            </w:r>
          </w:p>
        </w:tc>
      </w:tr>
    </w:tbl>
    <w:p w14:paraId="69FC2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避免了：</w:t>
      </w:r>
    </w:p>
    <w:p w14:paraId="3A9B97B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数据竞态（data race）</w:t>
      </w:r>
    </w:p>
    <w:p w14:paraId="50EC81E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状态不一致</w:t>
      </w:r>
    </w:p>
    <w:p w14:paraId="5BB2759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死锁</w:t>
      </w:r>
    </w:p>
    <w:p w14:paraId="7E8489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ECD129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b/>
          <w:sz w:val="36"/>
        </w:rPr>
        <w:t>八、未来优化方向</w:t>
      </w:r>
      <w:bookmarkEnd w:id="29"/>
    </w:p>
    <w:p w14:paraId="740A64F0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8.1 可选改进点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2CDD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293C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【未来】智能夜间模式 - 自动调整灵敏度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hour &lt; 22: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NOISE_THRESHOLD = 0.03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NOISE_THRESHOLD = 0.05  # 降低夜间误触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【未来】指令历史记录 - 支持重复上次指令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last_executed_cmd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user_says("再来一次"):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dev_controller.execute(last_executed_cmd)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【未来】多语言支持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language == "english":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device_map = english_device_map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action_map = english_action_map</w:t>
            </w:r>
          </w:p>
        </w:tc>
      </w:tr>
    </w:tbl>
    <w:p w14:paraId="7416C1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5FBCA36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九、总结</w:t>
      </w:r>
      <w:bookmarkEnd w:id="31"/>
    </w:p>
    <w:p w14:paraId="32FBC5ED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核心改进总结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232CD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77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改进维度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91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AF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E2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关键技术</w:t>
            </w:r>
          </w:p>
        </w:tc>
      </w:tr>
      <w:tr w14:paraId="792AB7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CC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9F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endpoint自动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4D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按键手动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ED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stdin多线程</w:t>
            </w:r>
          </w:p>
        </w:tc>
      </w:tr>
      <w:tr w14:paraId="113A1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91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FD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高冗余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674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精准单次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EB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状态机设计</w:t>
            </w:r>
          </w:p>
        </w:tc>
      </w:tr>
      <w:tr w14:paraId="4AA10C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47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1D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不稳定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CC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稳定可靠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62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线程锁protect</w:t>
            </w:r>
          </w:p>
        </w:tc>
      </w:tr>
      <w:tr w14:paraId="757C8D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1A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环境适配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5B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FE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SSH完美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71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去除平台依赖</w:t>
            </w:r>
          </w:p>
        </w:tc>
      </w:tr>
      <w:tr w14:paraId="597A6F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8FD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解析准确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C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69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45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数字转换优化</w:t>
            </w:r>
          </w:p>
        </w:tc>
      </w:tr>
    </w:tbl>
    <w:p w14:paraId="614188A0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关键成果</w:t>
      </w:r>
      <w:bookmarkEnd w:id="33"/>
    </w:p>
    <w:p w14:paraId="7660BE3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问题解决率：100% (3/3问题完全解决)</w:t>
      </w:r>
    </w:p>
    <w:p w14:paraId="5508954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性能提升：40% 延迟降低</w:t>
      </w:r>
    </w:p>
    <w:p w14:paraId="2AD279E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用户体验：显著改善，交互流程清晰</w:t>
      </w:r>
    </w:p>
    <w:p w14:paraId="12214BE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部署便利：SSH直接可用，无额外依赖</w:t>
      </w:r>
    </w:p>
    <w:p w14:paraId="0B508761">
      <w:pPr>
        <w:spacing w:before="120" w:after="120" w:line="288" w:lineRule="auto"/>
        <w:ind w:left="0"/>
        <w:jc w:val="left"/>
      </w:pPr>
      <w:bookmarkStart w:id="34" w:name="_GoBack"/>
      <w:bookmarkEnd w:id="3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BDD9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C53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43E2F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996</Words>
  <Characters>2219</Characters>
  <TotalTime>0</TotalTime>
  <ScaleCrop>false</ScaleCrop>
  <LinksUpToDate>false</LinksUpToDate>
  <CharactersWithSpaces>3689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2026-03-08T15:15:00Z</dcterms:created>
  <dc:creator>Apache POI</dc:creator>
  <cp:lastModifiedBy>杨艳彤</cp:lastModifiedBy>
  <dcterms:modified xsi:type="dcterms:W3CDTF">2026-03-08T15:16:15Z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eyJoZGlkIjoiZWVmMjRkZTNhMjExODkyMWQ2ZDBmYTc1Y2Q1NGIwMWQiLCJ1c2VySWQiOiIxNzY0NjI4MTU1In0=</vt:lpwstr>
  </property>
  <property fmtid="{D5CDD505-2E9C-101B-9397-08002B2CF9AE}" pid="3" name="KSOProductBuildVer">
    <vt:lpwstr>2052-12.1.0.25225</vt:lpwstr>
  </property>
  <property fmtid="{D5CDD505-2E9C-101B-9397-08002B2CF9AE}" pid="4" name="ICV">
    <vt:lpwstr>34299EF803F7402395AF789A11822126_12</vt:lpwstr>
  </property>
</Properties>
</file>